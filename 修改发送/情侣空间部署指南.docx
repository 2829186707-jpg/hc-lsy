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ACD66">
      <w:pPr>
        <w:spacing w:before="1200"/>
        <w:jc w:val="center"/>
      </w:pPr>
      <w:r>
        <w:rPr>
          <w:rFonts w:ascii="微软雅黑" w:hAnsi="微软雅黑" w:eastAsia="微软雅黑"/>
          <w:b/>
          <w:color w:val="B89A97"/>
          <w:sz w:val="56"/>
        </w:rPr>
        <w:t>情侣空间部署指南</w:t>
      </w:r>
    </w:p>
    <w:p w14:paraId="15656211">
      <w:pPr>
        <w:jc w:val="center"/>
      </w:pPr>
      <w:r>
        <w:rPr>
          <w:rFonts w:ascii="微软雅黑" w:hAnsi="微软雅黑" w:eastAsia="微软雅黑"/>
          <w:color w:val="999999"/>
          <w:sz w:val="26"/>
        </w:rPr>
        <w:t>从零开始，10 分钟搭建你们的专属私密空间</w:t>
      </w:r>
      <w:bookmarkStart w:id="0" w:name="_GoBack"/>
      <w:bookmarkEnd w:id="0"/>
    </w:p>
    <w:p w14:paraId="507EC695">
      <w:pPr>
        <w:spacing w:before="400"/>
        <w:jc w:val="center"/>
      </w:pPr>
      <w:r>
        <w:rPr>
          <w:color w:val="D4A5A5"/>
          <w:sz w:val="48"/>
        </w:rPr>
        <w:t>♥</w:t>
      </w:r>
    </w:p>
    <w:p w14:paraId="6B0B44F6">
      <w:r>
        <w:br w:type="page"/>
      </w:r>
    </w:p>
    <w:p w14:paraId="65872BE3">
      <w:pPr>
        <w:pStyle w:val="3"/>
      </w:pPr>
      <w:r>
        <w:rPr>
          <w:rFonts w:ascii="微软雅黑" w:hAnsi="微软雅黑" w:eastAsia="微软雅黑"/>
          <w:color w:val="B89A97"/>
          <w:sz w:val="32"/>
        </w:rPr>
        <w:t>一、你收到了什么</w:t>
      </w:r>
    </w:p>
    <w:p w14:paraId="44A484DF">
      <w:r>
        <w:rPr>
          <w:rFonts w:ascii="微软雅黑" w:hAnsi="微软雅黑" w:eastAsia="微软雅黑"/>
        </w:rPr>
        <w:t>你收到的是一个完整的情侣空间网站模板，包含以下文件和文件夹：</w:t>
      </w:r>
    </w:p>
    <w:p w14:paraId="1400D8F3">
      <w:pPr>
        <w:pStyle w:val="16"/>
        <w:ind w:left="454"/>
      </w:pPr>
      <w:r>
        <w:rPr>
          <w:rFonts w:ascii="微软雅黑" w:hAnsi="微软雅黑" w:eastAsia="微软雅黑"/>
        </w:rPr>
        <w:t>index.html — 网站主页面</w:t>
      </w:r>
    </w:p>
    <w:p w14:paraId="13C53E00">
      <w:pPr>
        <w:pStyle w:val="16"/>
        <w:ind w:left="454"/>
      </w:pPr>
      <w:r>
        <w:rPr>
          <w:rFonts w:ascii="微软雅黑" w:hAnsi="微软雅黑" w:eastAsia="微软雅黑"/>
        </w:rPr>
        <w:t>css/ 文件夹 — 样式文件</w:t>
      </w:r>
    </w:p>
    <w:p w14:paraId="44B84E87">
      <w:pPr>
        <w:pStyle w:val="16"/>
        <w:ind w:left="454"/>
      </w:pPr>
      <w:r>
        <w:rPr>
          <w:rFonts w:ascii="微软雅黑" w:hAnsi="微软雅黑" w:eastAsia="微软雅黑"/>
        </w:rPr>
        <w:t>js/ 文件夹 — 功能逻辑</w:t>
      </w:r>
    </w:p>
    <w:p w14:paraId="08BCB78A">
      <w:pPr>
        <w:pStyle w:val="16"/>
        <w:ind w:left="454"/>
      </w:pPr>
      <w:r>
        <w:rPr>
          <w:rFonts w:ascii="微软雅黑" w:hAnsi="微软雅黑" w:eastAsia="微软雅黑"/>
        </w:rPr>
        <w:t>manifest.json — 手机桌面图标配置</w:t>
      </w:r>
    </w:p>
    <w:p w14:paraId="031F7A0C">
      <w:pPr>
        <w:pStyle w:val="16"/>
        <w:ind w:left="454"/>
      </w:pPr>
      <w:r>
        <w:rPr>
          <w:rFonts w:ascii="微软雅黑" w:hAnsi="微软雅黑" w:eastAsia="微软雅黑"/>
        </w:rPr>
        <w:t>service-worker.js — 离线支持</w:t>
      </w:r>
    </w:p>
    <w:p w14:paraId="582F071B">
      <w:pPr>
        <w:pStyle w:val="16"/>
        <w:ind w:left="454"/>
      </w:pPr>
      <w:r>
        <w:rPr>
          <w:rFonts w:ascii="微软雅黑" w:hAnsi="微软雅黑" w:eastAsia="微软雅黑"/>
        </w:rPr>
        <w:t>icon.svg — 网站图标</w:t>
      </w:r>
    </w:p>
    <w:p w14:paraId="7EB77C6A">
      <w:pPr>
        <w:pStyle w:val="16"/>
        <w:ind w:left="454"/>
      </w:pPr>
      <w:r>
        <w:rPr>
          <w:rFonts w:ascii="微软雅黑" w:hAnsi="微软雅黑" w:eastAsia="微软雅黑"/>
        </w:rPr>
        <w:t>README.md — 项目说明</w:t>
      </w:r>
    </w:p>
    <w:p w14:paraId="00FA10C0">
      <w:pPr>
        <w:pStyle w:val="16"/>
        <w:ind w:left="454"/>
      </w:pPr>
      <w:r>
        <w:rPr>
          <w:rFonts w:ascii="微软雅黑" w:hAnsi="微软雅黑" w:eastAsia="微软雅黑"/>
        </w:rPr>
        <w:t>.gitignore — Git 忽略配置</w:t>
      </w:r>
    </w:p>
    <w:p w14:paraId="35F8B86F"/>
    <w:p w14:paraId="1483AD61">
      <w:r>
        <w:rPr>
          <w:rFonts w:ascii="微软雅黑" w:hAnsi="微软雅黑" w:eastAsia="微软雅黑"/>
          <w:b/>
        </w:rPr>
        <w:t>这是一个纯静态网站，不需要买服务器、不需要写代码，部署到 GitHub Pages 就能免费使用。</w:t>
      </w:r>
    </w:p>
    <w:p w14:paraId="5E91CDC2">
      <w:r>
        <w:rPr>
          <w:rFonts w:ascii="微软雅黑" w:hAnsi="微软雅黑" w:eastAsia="微软雅黑"/>
        </w:rPr>
        <w:t>功能包括：照片墙、生活日记、心愿清单、留言板、定时信件、旅行计划、情侣问答书、约会盲盒、年度回顾、照片拼贴、分享卡片、异地天气、生理期提醒、想你了打卡等。</w:t>
      </w:r>
    </w:p>
    <w:p w14:paraId="78FB440A">
      <w:r>
        <w:br w:type="page"/>
      </w:r>
    </w:p>
    <w:p w14:paraId="1CDEB548">
      <w:pPr>
        <w:pStyle w:val="3"/>
      </w:pPr>
      <w:r>
        <w:rPr>
          <w:rFonts w:ascii="微软雅黑" w:hAnsi="微软雅黑" w:eastAsia="微软雅黑"/>
          <w:color w:val="B89A97"/>
          <w:sz w:val="32"/>
        </w:rPr>
        <w:t>二、部署步骤（约 10 分钟）</w:t>
      </w:r>
    </w:p>
    <w:p w14:paraId="4D48F5FF">
      <w:r>
        <w:rPr>
          <w:rFonts w:ascii="微软雅黑" w:hAnsi="微软雅黑" w:eastAsia="微软雅黑"/>
          <w:color w:val="999999"/>
        </w:rPr>
        <w:t>请按顺序操作，每一步完成后再进入下一步。</w:t>
      </w:r>
    </w:p>
    <w:p w14:paraId="55D3CB02">
      <w:r>
        <w:rPr>
          <w:rFonts w:ascii="微软雅黑" w:hAnsi="微软雅黑" w:eastAsia="微软雅黑"/>
          <w:b/>
          <w:color w:val="B89A97"/>
          <w:sz w:val="26"/>
        </w:rPr>
        <w:t>第 1 步：</w:t>
      </w:r>
      <w:r>
        <w:rPr>
          <w:rFonts w:ascii="微软雅黑" w:hAnsi="微软雅黑" w:eastAsia="微软雅黑"/>
          <w:b/>
          <w:color w:val="333333"/>
          <w:sz w:val="26"/>
        </w:rPr>
        <w:t>注册 / 登录 GitHub</w:t>
      </w:r>
    </w:p>
    <w:p w14:paraId="516B749D">
      <w:r>
        <w:rPr>
          <w:rFonts w:ascii="微软雅黑" w:hAnsi="微软雅黑" w:eastAsia="微软雅黑"/>
        </w:rPr>
        <w:t>GitHub 是一个免费的代码托管平台，我们用它来存放网站文件和提供免费的网页托管服务。</w:t>
      </w:r>
    </w:p>
    <w:p w14:paraId="05EA86B0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打开浏览器，访问 https://github.com</w:t>
      </w:r>
    </w:p>
    <w:p w14:paraId="5AD89E7B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如果已有账号，直接登录；如果没有，点击 Sign up 注册（需要邮箱验证）</w:t>
      </w:r>
    </w:p>
    <w:p w14:paraId="456C4CE0">
      <w:pPr>
        <w:spacing w:before="120" w:after="120"/>
        <w:ind w:left="283"/>
      </w:pPr>
      <w:r>
        <w:rPr>
          <w:rFonts w:ascii="微软雅黑" w:hAnsi="微软雅黑" w:eastAsia="微软雅黑"/>
          <w:color w:val="C9A87C"/>
          <w:sz w:val="20"/>
        </w:rPr>
        <w:t>💡 注册时用户名可以随便取，后续网站地址会包含这个用户名。</w:t>
      </w:r>
    </w:p>
    <w:p w14:paraId="1EA2FA29">
      <w:r>
        <w:rPr>
          <w:rFonts w:ascii="微软雅黑" w:hAnsi="微软雅黑" w:eastAsia="微软雅黑"/>
          <w:b/>
          <w:color w:val="B89A97"/>
          <w:sz w:val="26"/>
        </w:rPr>
        <w:t>第 2 步：</w:t>
      </w:r>
      <w:r>
        <w:rPr>
          <w:rFonts w:ascii="微软雅黑" w:hAnsi="微软雅黑" w:eastAsia="微软雅黑"/>
          <w:b/>
          <w:color w:val="333333"/>
          <w:sz w:val="26"/>
        </w:rPr>
        <w:t>创建私有仓库</w:t>
      </w:r>
    </w:p>
    <w:p w14:paraId="3EB48DAD">
      <w:r>
        <w:rPr>
          <w:rFonts w:ascii="微软雅黑" w:hAnsi="微软雅黑" w:eastAsia="微软雅黑"/>
        </w:rPr>
        <w:t>仓库就是存放网站文件的地方。设为私有可以保证只有你们能看到。</w:t>
      </w:r>
    </w:p>
    <w:p w14:paraId="4CC6280A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登录后，点击页面右上角的 + 号，选择 New repository</w:t>
      </w:r>
    </w:p>
    <w:p w14:paraId="183192ED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Repository name（仓库名）随便填，比如 our-space、love-space 等</w:t>
      </w:r>
    </w:p>
    <w:p w14:paraId="72873972">
      <w:pPr>
        <w:ind w:left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Description（描述）可以不填</w:t>
      </w:r>
    </w:p>
    <w:p w14:paraId="2260FE50">
      <w:pPr>
        <w:ind w:left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选择 Private（私有）—— 这一步很重要！</w:t>
      </w:r>
    </w:p>
    <w:p w14:paraId="003EA3CB">
      <w:pPr>
        <w:ind w:left="454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不要勾选任何选项（包括 Add a README file），保持空白</w:t>
      </w:r>
    </w:p>
    <w:p w14:paraId="33324AC6">
      <w:pPr>
        <w:ind w:left="454"/>
      </w:pPr>
      <w:r>
        <w:rPr>
          <w:rFonts w:ascii="微软雅黑" w:hAnsi="微软雅黑" w:eastAsia="微软雅黑"/>
          <w:b/>
        </w:rPr>
        <w:t xml:space="preserve">6. </w:t>
      </w:r>
      <w:r>
        <w:rPr>
          <w:rFonts w:ascii="微软雅黑" w:hAnsi="微软雅黑" w:eastAsia="微软雅黑"/>
        </w:rPr>
        <w:t>点击底部绿色的 Create repository 按钮</w:t>
      </w:r>
    </w:p>
    <w:p w14:paraId="1B9CE071">
      <w:pPr>
        <w:spacing w:before="120" w:after="120"/>
        <w:ind w:left="283"/>
      </w:pPr>
      <w:r>
        <w:rPr>
          <w:rFonts w:ascii="微软雅黑" w:hAnsi="微软雅黑" w:eastAsia="微软雅黑"/>
          <w:color w:val="D46A6A"/>
          <w:sz w:val="20"/>
        </w:rPr>
        <w:t>⚠️ 不要勾选 "Add a README file"，否则后续上传文件时会冲突。</w:t>
      </w:r>
    </w:p>
    <w:p w14:paraId="1E376AB7">
      <w:r>
        <w:rPr>
          <w:rFonts w:ascii="微软雅黑" w:hAnsi="微软雅黑" w:eastAsia="微软雅黑"/>
          <w:b/>
          <w:color w:val="B89A97"/>
          <w:sz w:val="26"/>
        </w:rPr>
        <w:t>第 3 步：</w:t>
      </w:r>
      <w:r>
        <w:rPr>
          <w:rFonts w:ascii="微软雅黑" w:hAnsi="微软雅黑" w:eastAsia="微软雅黑"/>
          <w:b/>
          <w:color w:val="333333"/>
          <w:sz w:val="26"/>
        </w:rPr>
        <w:t>上传网站文件</w:t>
      </w:r>
    </w:p>
    <w:p w14:paraId="22FC8D11">
      <w:r>
        <w:rPr>
          <w:rFonts w:ascii="微软雅黑" w:hAnsi="微软雅黑" w:eastAsia="微软雅黑"/>
        </w:rPr>
        <w:t>创建仓库后，你会看到一个快速设置页面。按以下步骤上传文件：</w:t>
      </w:r>
    </w:p>
    <w:p w14:paraId="396F9778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在页面中找到 "uploading an existing file" 链接，点击它</w:t>
      </w:r>
    </w:p>
    <w:p w14:paraId="4ED44BED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打开你收到的 couple-space-template 文件夹，把里面的所有文件和文件夹全部拖到网页的上传区域</w:t>
      </w:r>
    </w:p>
    <w:p w14:paraId="4B9B383C">
      <w:pPr>
        <w:ind w:left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等待上传完成，你会看到文件列表出现在页面上</w:t>
      </w:r>
    </w:p>
    <w:p w14:paraId="7AC95EDE">
      <w:pPr>
        <w:ind w:left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滚动到页面底部，点击绿色的 Commit changes 按钮</w:t>
      </w:r>
    </w:p>
    <w:p w14:paraId="5BD6601E">
      <w:pPr>
        <w:spacing w:before="120" w:after="120"/>
        <w:ind w:left="283"/>
      </w:pPr>
      <w:r>
        <w:rPr>
          <w:rFonts w:ascii="微软雅黑" w:hAnsi="微软雅黑" w:eastAsia="微软雅黑"/>
          <w:color w:val="C9A87C"/>
          <w:sz w:val="20"/>
        </w:rPr>
        <w:t>💡 上传时需要把 css/ 和 js/ 文件夹也一起拖进去，不能只传单个文件。</w:t>
      </w:r>
    </w:p>
    <w:p w14:paraId="742BF846">
      <w:pPr>
        <w:spacing w:before="120" w:after="120"/>
        <w:ind w:left="283"/>
      </w:pPr>
      <w:r>
        <w:rPr>
          <w:rFonts w:ascii="微软雅黑" w:hAnsi="微软雅黑" w:eastAsia="微软雅黑"/>
          <w:color w:val="D46A6A"/>
          <w:sz w:val="20"/>
        </w:rPr>
        <w:t>⚠️ .gitignore 文件在 Windows 中是隐藏文件。如果看不到，请在文件资源管理器中开启"显示隐藏文件"选项（查看 → 勾选"隐藏的项目"）。</w:t>
      </w:r>
    </w:p>
    <w:p w14:paraId="433BB03C">
      <w:r>
        <w:rPr>
          <w:rFonts w:ascii="微软雅黑" w:hAnsi="微软雅黑" w:eastAsia="微软雅黑"/>
          <w:b/>
          <w:color w:val="B89A97"/>
          <w:sz w:val="26"/>
        </w:rPr>
        <w:t>第 4 步：</w:t>
      </w:r>
      <w:r>
        <w:rPr>
          <w:rFonts w:ascii="微软雅黑" w:hAnsi="微软雅黑" w:eastAsia="微软雅黑"/>
          <w:b/>
          <w:color w:val="333333"/>
          <w:sz w:val="26"/>
        </w:rPr>
        <w:t>开启 GitHub Pages（网站托管）</w:t>
      </w:r>
    </w:p>
    <w:p w14:paraId="43CC01CF">
      <w:r>
        <w:rPr>
          <w:rFonts w:ascii="微软雅黑" w:hAnsi="微软雅黑" w:eastAsia="微软雅黑"/>
        </w:rPr>
        <w:t>上传文件后，需要开启 GitHub Pages 功能，网站才能被访问。</w:t>
      </w:r>
    </w:p>
    <w:p w14:paraId="009B9BDC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在仓库页面，点击顶部的 Settings（设置）</w:t>
      </w:r>
    </w:p>
    <w:p w14:paraId="0A362309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在左侧菜单中找到 Pages（在 Code and automation 分类下）</w:t>
      </w:r>
    </w:p>
    <w:p w14:paraId="23271D27">
      <w:pPr>
        <w:ind w:left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在 Source 下方，选择 Deploy from a branch</w:t>
      </w:r>
    </w:p>
    <w:p w14:paraId="294EE2D1">
      <w:pPr>
        <w:ind w:left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Branch 选择 main，旁边的文件夹选择 / (root)</w:t>
      </w:r>
    </w:p>
    <w:p w14:paraId="323D9115">
      <w:pPr>
        <w:ind w:left="454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点击 Save 保存</w:t>
      </w:r>
    </w:p>
    <w:p w14:paraId="3F3D32E1">
      <w:pPr>
        <w:ind w:left="454"/>
      </w:pPr>
      <w:r>
        <w:rPr>
          <w:rFonts w:ascii="微软雅黑" w:hAnsi="微软雅黑" w:eastAsia="微软雅黑"/>
          <w:b/>
        </w:rPr>
        <w:t xml:space="preserve">6. </w:t>
      </w:r>
      <w:r>
        <w:rPr>
          <w:rFonts w:ascii="微软雅黑" w:hAnsi="微软雅黑" w:eastAsia="微软雅黑"/>
        </w:rPr>
        <w:t>等待 1-2 分钟，刷新页面，顶部会出现一个绿色的网址，格式为：</w:t>
      </w:r>
    </w:p>
    <w:p w14:paraId="491F82AC">
      <w:pPr>
        <w:shd w:val="clear" w:color="auto" w:fill="F5F0EB"/>
        <w:spacing w:before="60" w:after="60"/>
        <w:ind w:left="567"/>
      </w:pPr>
      <w:r>
        <w:rPr>
          <w:rFonts w:ascii="Consolas" w:hAnsi="Consolas"/>
          <w:color w:val="555555"/>
          <w:sz w:val="20"/>
        </w:rPr>
        <w:t>https://你的用户名.github.io/仓库名/</w:t>
      </w:r>
    </w:p>
    <w:p w14:paraId="27E95158">
      <w:pPr>
        <w:spacing w:before="120" w:after="120"/>
        <w:ind w:left="283"/>
      </w:pPr>
      <w:r>
        <w:rPr>
          <w:rFonts w:ascii="微软雅黑" w:hAnsi="微软雅黑" w:eastAsia="微软雅黑"/>
          <w:color w:val="C9A87C"/>
          <w:sz w:val="20"/>
        </w:rPr>
        <w:t>💡 如果顶部没有出现网址，多等几分钟再刷新。GitHub Pages 首次部署需要一点时间。</w:t>
      </w:r>
    </w:p>
    <w:p w14:paraId="5FA36901">
      <w:r>
        <w:rPr>
          <w:rFonts w:ascii="微软雅黑" w:hAnsi="微软雅黑" w:eastAsia="微软雅黑"/>
          <w:b/>
          <w:color w:val="B89A97"/>
          <w:sz w:val="26"/>
        </w:rPr>
        <w:t>第 5 步：</w:t>
      </w:r>
      <w:r>
        <w:rPr>
          <w:rFonts w:ascii="微软雅黑" w:hAnsi="微软雅黑" w:eastAsia="微软雅黑"/>
          <w:b/>
          <w:color w:val="333333"/>
          <w:sz w:val="26"/>
        </w:rPr>
        <w:t>打开网站并完成初始配置</w:t>
      </w:r>
    </w:p>
    <w:p w14:paraId="222DB7C8">
      <w:r>
        <w:rPr>
          <w:rFonts w:ascii="微软雅黑" w:hAnsi="微软雅黑" w:eastAsia="微软雅黑"/>
        </w:rPr>
        <w:t>访问上一步得到的网址，你会看到登录页面。</w:t>
      </w:r>
    </w:p>
    <w:p w14:paraId="52C8826A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默认密码是 123456，先选任意一个身份（他/她），输入密码登录</w:t>
      </w:r>
    </w:p>
    <w:p w14:paraId="5619E25D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登录后，点击右上角的 ⚙️ 设置图标，依次配置以下内容：</w:t>
      </w:r>
    </w:p>
    <w:p w14:paraId="3F8FC4FD">
      <w:pPr>
        <w:pStyle w:val="16"/>
        <w:ind w:left="907"/>
      </w:pPr>
      <w:r>
        <w:rPr>
          <w:rFonts w:ascii="微软雅黑" w:hAnsi="微软雅黑" w:eastAsia="微软雅黑"/>
        </w:rPr>
        <w:t>在一起的日期 — 设置你们在一起的纪念日，首页会自动计算天数</w:t>
      </w:r>
    </w:p>
    <w:p w14:paraId="2004E44E">
      <w:pPr>
        <w:pStyle w:val="16"/>
        <w:ind w:left="907"/>
      </w:pPr>
      <w:r>
        <w:rPr>
          <w:rFonts w:ascii="微软雅黑" w:hAnsi="微软雅黑" w:eastAsia="微软雅黑"/>
        </w:rPr>
        <w:t>纪念日管理 — 添加双方生日、各种纪念日，首页会显示倒计时</w:t>
      </w:r>
    </w:p>
    <w:p w14:paraId="7AF6FD49">
      <w:pPr>
        <w:pStyle w:val="16"/>
        <w:ind w:left="907"/>
      </w:pPr>
      <w:r>
        <w:rPr>
          <w:rFonts w:ascii="微软雅黑" w:hAnsi="微软雅黑" w:eastAsia="微软雅黑"/>
        </w:rPr>
        <w:t>异地天气 — 填写两人所在城市，首页会显示两地天气</w:t>
      </w:r>
    </w:p>
    <w:p w14:paraId="366B01D6">
      <w:pPr>
        <w:pStyle w:val="16"/>
        <w:ind w:left="907"/>
      </w:pPr>
      <w:r>
        <w:rPr>
          <w:rFonts w:ascii="微软雅黑" w:hAnsi="微软雅黑" w:eastAsia="微软雅黑"/>
        </w:rPr>
        <w:t>生理期提醒 — 填写上次生理期日期和周期（可选）</w:t>
      </w:r>
    </w:p>
    <w:p w14:paraId="16D3327A">
      <w:pPr>
        <w:pStyle w:val="16"/>
        <w:ind w:left="907"/>
      </w:pPr>
      <w:r>
        <w:rPr>
          <w:rFonts w:ascii="微软雅黑" w:hAnsi="微软雅黑" w:eastAsia="微软雅黑"/>
        </w:rPr>
        <w:t>密码管理 — 两人分别登录后，各自修改自己的密码</w:t>
      </w:r>
    </w:p>
    <w:p w14:paraId="2955D778">
      <w:pPr>
        <w:ind w:left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配置完成后，就可以开始上传照片、写日记、添加心愿了</w:t>
      </w:r>
    </w:p>
    <w:p w14:paraId="31441220">
      <w:pPr>
        <w:spacing w:before="120" w:after="120"/>
        <w:ind w:left="283"/>
      </w:pPr>
      <w:r>
        <w:rPr>
          <w:rFonts w:ascii="微软雅黑" w:hAnsi="微软雅黑" w:eastAsia="微软雅黑"/>
          <w:color w:val="D46A6A"/>
          <w:sz w:val="20"/>
        </w:rPr>
        <w:t>⚠️ 两个人的密码是独立的，各自登录后修改自己的密码。修改后请记住新密码。</w:t>
      </w:r>
    </w:p>
    <w:p w14:paraId="64FA98EA">
      <w:r>
        <w:br w:type="page"/>
      </w:r>
    </w:p>
    <w:p w14:paraId="417C525A">
      <w:r>
        <w:rPr>
          <w:rFonts w:ascii="微软雅黑" w:hAnsi="微软雅黑" w:eastAsia="微软雅黑"/>
          <w:b/>
          <w:color w:val="B89A97"/>
          <w:sz w:val="26"/>
        </w:rPr>
        <w:t>第 6 步：</w:t>
      </w:r>
      <w:r>
        <w:rPr>
          <w:rFonts w:ascii="微软雅黑" w:hAnsi="微软雅黑" w:eastAsia="微软雅黑"/>
          <w:b/>
          <w:color w:val="333333"/>
          <w:sz w:val="26"/>
        </w:rPr>
        <w:t>配置数据同步（强烈推荐）</w:t>
      </w:r>
    </w:p>
    <w:p w14:paraId="2B48936B">
      <w:r>
        <w:rPr>
          <w:rFonts w:ascii="微软雅黑" w:hAnsi="微软雅黑" w:eastAsia="微软雅黑"/>
        </w:rPr>
        <w:t>如果不配置数据同步，所有数据只存在当前浏览器里。换手机、清缓存、换浏览器都会导致数据丢失。配置后数据自动同步到 GitHub 仓库，多设备通用。</w:t>
      </w:r>
    </w:p>
    <w:p w14:paraId="6C3FE315"/>
    <w:p w14:paraId="19DEE885">
      <w:r>
        <w:rPr>
          <w:rFonts w:ascii="微软雅黑" w:hAnsi="微软雅黑" w:eastAsia="微软雅黑"/>
          <w:b/>
        </w:rPr>
        <w:t>生成 GitHub Token（访问令牌）：</w:t>
      </w:r>
    </w:p>
    <w:p w14:paraId="7E721D01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打开 GitHub，点击右上角头像 → Settings</w:t>
      </w:r>
    </w:p>
    <w:p w14:paraId="42F72679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滚动到页面最底部，左侧菜单找到 Developer settings</w:t>
      </w:r>
    </w:p>
    <w:p w14:paraId="5714F600">
      <w:pPr>
        <w:ind w:left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点击 Personal access tokens → Fine-grained tokens</w:t>
      </w:r>
    </w:p>
    <w:p w14:paraId="2D6332C9">
      <w:pPr>
        <w:ind w:left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点击 Generate new token</w:t>
      </w:r>
    </w:p>
    <w:p w14:paraId="3977FC7C">
      <w:pPr>
        <w:ind w:left="454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Token name 随便填，比如 couple-space</w:t>
      </w:r>
    </w:p>
    <w:p w14:paraId="413364D8">
      <w:pPr>
        <w:ind w:left="454"/>
      </w:pPr>
      <w:r>
        <w:rPr>
          <w:rFonts w:ascii="微软雅黑" w:hAnsi="微软雅黑" w:eastAsia="微软雅黑"/>
          <w:b/>
        </w:rPr>
        <w:t xml:space="preserve">6. </w:t>
      </w:r>
      <w:r>
        <w:rPr>
          <w:rFonts w:ascii="微软雅黑" w:hAnsi="微软雅黑" w:eastAsia="微软雅黑"/>
        </w:rPr>
        <w:t>Expiration（过期时间）选 No expiration（永不过期），或自定义一个较长的时间</w:t>
      </w:r>
    </w:p>
    <w:p w14:paraId="393AE781">
      <w:pPr>
        <w:ind w:left="454"/>
      </w:pPr>
      <w:r>
        <w:rPr>
          <w:rFonts w:ascii="微软雅黑" w:hAnsi="微软雅黑" w:eastAsia="微软雅黑"/>
          <w:b/>
        </w:rPr>
        <w:t xml:space="preserve">7. </w:t>
      </w:r>
      <w:r>
        <w:rPr>
          <w:rFonts w:ascii="微软雅黑" w:hAnsi="微软雅黑" w:eastAsia="微软雅黑"/>
        </w:rPr>
        <w:t>Repository access（仓库访问权限）选择 Only select repositories，然后在下拉框中选中你们刚才创建的仓库</w:t>
      </w:r>
    </w:p>
    <w:p w14:paraId="13380813">
      <w:pPr>
        <w:ind w:left="454"/>
      </w:pPr>
      <w:r>
        <w:rPr>
          <w:rFonts w:ascii="微软雅黑" w:hAnsi="微软雅黑" w:eastAsia="微软雅黑"/>
          <w:b/>
        </w:rPr>
        <w:t xml:space="preserve">8. </w:t>
      </w:r>
      <w:r>
        <w:rPr>
          <w:rFonts w:ascii="微软雅黑" w:hAnsi="微软雅黑" w:eastAsia="微软雅黑"/>
        </w:rPr>
        <w:t>Permissions（权限）区域，找到 Repository permissions → Contents，选择 Read and write</w:t>
      </w:r>
    </w:p>
    <w:p w14:paraId="2F7A901E">
      <w:pPr>
        <w:ind w:left="454"/>
      </w:pPr>
      <w:r>
        <w:rPr>
          <w:rFonts w:ascii="微软雅黑" w:hAnsi="微软雅黑" w:eastAsia="微软雅黑"/>
          <w:b/>
        </w:rPr>
        <w:t xml:space="preserve">9. </w:t>
      </w:r>
      <w:r>
        <w:rPr>
          <w:rFonts w:ascii="微软雅黑" w:hAnsi="微软雅黑" w:eastAsia="微软雅黑"/>
        </w:rPr>
        <w:t>其他权限保持默认，滚动到底部点击 Generate token</w:t>
      </w:r>
    </w:p>
    <w:p w14:paraId="35BBEAC0">
      <w:pPr>
        <w:ind w:left="454"/>
      </w:pPr>
      <w:r>
        <w:rPr>
          <w:rFonts w:ascii="微软雅黑" w:hAnsi="微软雅黑" w:eastAsia="微软雅黑"/>
          <w:b/>
        </w:rPr>
        <w:t xml:space="preserve">10. </w:t>
      </w:r>
      <w:r>
        <w:rPr>
          <w:rFonts w:ascii="微软雅黑" w:hAnsi="微软雅黑" w:eastAsia="微软雅黑"/>
        </w:rPr>
        <w:t>生成后会显示一串以 github_pat_ 开头的字符，点击复制按钮复制它</w:t>
      </w:r>
    </w:p>
    <w:p w14:paraId="172F2417">
      <w:pPr>
        <w:spacing w:before="120" w:after="120"/>
        <w:ind w:left="283"/>
      </w:pPr>
      <w:r>
        <w:rPr>
          <w:rFonts w:ascii="微软雅黑" w:hAnsi="微软雅黑" w:eastAsia="微软雅黑"/>
          <w:color w:val="D46A6A"/>
          <w:sz w:val="20"/>
        </w:rPr>
        <w:t>⚠️ Token 只显示这一次！关闭页面后就再也看不到了。请立即复制并保存好。如果丢失，需要重新生成一个新的。</w:t>
      </w:r>
    </w:p>
    <w:p w14:paraId="1FDB6B6E"/>
    <w:p w14:paraId="3E541506">
      <w:r>
        <w:rPr>
          <w:rFonts w:ascii="微软雅黑" w:hAnsi="微软雅黑" w:eastAsia="微软雅黑"/>
          <w:b/>
        </w:rPr>
        <w:t>在网站中填写 Token：</w:t>
      </w:r>
    </w:p>
    <w:p w14:paraId="43B97E9D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回到情侣空间网站 → 设置 → 找到 GitHub 数据同步区域</w:t>
      </w:r>
    </w:p>
    <w:p w14:paraId="4F78B44A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仓库所有者：填写你的 GitHub 用户名</w:t>
      </w:r>
    </w:p>
    <w:p w14:paraId="524B7F71">
      <w:pPr>
        <w:ind w:left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仓库名称：填写你创建的仓库名</w:t>
      </w:r>
    </w:p>
    <w:p w14:paraId="229FD734">
      <w:pPr>
        <w:ind w:left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Token：粘贴刚才复制的那串字符</w:t>
      </w:r>
    </w:p>
    <w:p w14:paraId="7ACE403B">
      <w:pPr>
        <w:ind w:left="454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点击保存配置</w:t>
      </w:r>
    </w:p>
    <w:p w14:paraId="6FEC6C01">
      <w:pPr>
        <w:ind w:left="454"/>
      </w:pPr>
      <w:r>
        <w:rPr>
          <w:rFonts w:ascii="微软雅黑" w:hAnsi="微软雅黑" w:eastAsia="微软雅黑"/>
          <w:b/>
        </w:rPr>
        <w:t xml:space="preserve">6. </w:t>
      </w:r>
      <w:r>
        <w:rPr>
          <w:rFonts w:ascii="微软雅黑" w:hAnsi="微软雅黑" w:eastAsia="微软雅黑"/>
        </w:rPr>
        <w:t>保存成功后，数据会自动同步。以后在任何设备上登录，数据都会自动拉取</w:t>
      </w:r>
    </w:p>
    <w:p w14:paraId="018FAD40">
      <w:pPr>
        <w:spacing w:before="120" w:after="120"/>
        <w:ind w:left="283"/>
      </w:pPr>
      <w:r>
        <w:rPr>
          <w:rFonts w:ascii="微软雅黑" w:hAnsi="微软雅黑" w:eastAsia="微软雅黑"/>
          <w:color w:val="C9A87C"/>
          <w:sz w:val="20"/>
        </w:rPr>
        <w:t>💡 配置成功后，可以在设置 → 数据管理 → 导出数据，下载一份 JSON 备份文件，双重保险。</w:t>
      </w:r>
    </w:p>
    <w:p w14:paraId="4964BA08">
      <w:r>
        <w:br w:type="page"/>
      </w:r>
    </w:p>
    <w:p w14:paraId="764A8CC5">
      <w:pPr>
        <w:pStyle w:val="3"/>
      </w:pPr>
      <w:r>
        <w:rPr>
          <w:rFonts w:ascii="微软雅黑" w:hAnsi="微软雅黑" w:eastAsia="微软雅黑"/>
          <w:color w:val="B89A97"/>
          <w:sz w:val="32"/>
        </w:rPr>
        <w:t>三、把网站添加到手机桌面（像 App 一样使用）</w:t>
      </w:r>
    </w:p>
    <w:p w14:paraId="2D412D99">
      <w:r>
        <w:rPr>
          <w:rFonts w:ascii="微软雅黑" w:hAnsi="微软雅黑" w:eastAsia="微软雅黑"/>
        </w:rPr>
        <w:t>这个网站支持 PWA 技术，可以添加到手机桌面，像普通 App 一样打开，支持离线使用。</w:t>
      </w:r>
    </w:p>
    <w:p w14:paraId="7733157A">
      <w:pPr>
        <w:pStyle w:val="4"/>
      </w:pPr>
      <w:r>
        <w:rPr>
          <w:rFonts w:ascii="微软雅黑" w:hAnsi="微软雅黑" w:eastAsia="微软雅黑"/>
          <w:color w:val="666666"/>
          <w:sz w:val="28"/>
        </w:rPr>
        <w:t>iPhone（Safari 浏览器）</w:t>
      </w:r>
    </w:p>
    <w:p w14:paraId="03C53149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用 Safari 打开你们的网站地址</w:t>
      </w:r>
    </w:p>
    <w:p w14:paraId="4EDEAF1B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点击底部中间的分享按钮（方形带向上箭头）</w:t>
      </w:r>
    </w:p>
    <w:p w14:paraId="2CBAA68C">
      <w:pPr>
        <w:ind w:left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向下滑动，找到"添加到主屏幕"，点击</w:t>
      </w:r>
    </w:p>
    <w:p w14:paraId="09AEAACC">
      <w:pPr>
        <w:ind w:left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名称可以改成"我们的空间"或你们喜欢的名字，点击添加</w:t>
      </w:r>
    </w:p>
    <w:p w14:paraId="3875F38F">
      <w:pPr>
        <w:ind w:left="454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回到桌面，就能看到图标了，点击即可打开</w:t>
      </w:r>
    </w:p>
    <w:p w14:paraId="0BD61EB3">
      <w:pPr>
        <w:pStyle w:val="4"/>
      </w:pPr>
      <w:r>
        <w:rPr>
          <w:rFonts w:ascii="微软雅黑" w:hAnsi="微软雅黑" w:eastAsia="微软雅黑"/>
          <w:color w:val="666666"/>
          <w:sz w:val="28"/>
        </w:rPr>
        <w:t>Android（Chrome 浏览器）</w:t>
      </w:r>
    </w:p>
    <w:p w14:paraId="3B717F99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用 Chrome 打开你们的网站地址</w:t>
      </w:r>
    </w:p>
    <w:p w14:paraId="0746B6F8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点击右上角三个点的菜单按钮</w:t>
      </w:r>
    </w:p>
    <w:p w14:paraId="26D49AEF">
      <w:pPr>
        <w:ind w:left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找到"添加到主屏幕"或"安装应用"，点击</w:t>
      </w:r>
    </w:p>
    <w:p w14:paraId="36AB6E78">
      <w:pPr>
        <w:ind w:left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确认名称，点击添加/安装</w:t>
      </w:r>
    </w:p>
    <w:p w14:paraId="68E161A1">
      <w:pPr>
        <w:ind w:left="454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回到桌面即可看到图标</w:t>
      </w:r>
    </w:p>
    <w:p w14:paraId="5C8B25E1">
      <w:r>
        <w:br w:type="page"/>
      </w:r>
    </w:p>
    <w:p w14:paraId="37BAE93B">
      <w:pPr>
        <w:pStyle w:val="3"/>
      </w:pPr>
      <w:r>
        <w:rPr>
          <w:rFonts w:ascii="微软雅黑" w:hAnsi="微软雅黑" w:eastAsia="微软雅黑"/>
          <w:color w:val="B89A97"/>
          <w:sz w:val="32"/>
        </w:rPr>
        <w:t>四、如何把"他/她"改成你们的真实名字</w:t>
      </w:r>
    </w:p>
    <w:p w14:paraId="720AE66E">
      <w:r>
        <w:rPr>
          <w:rFonts w:ascii="微软雅黑" w:hAnsi="微软雅黑" w:eastAsia="微软雅黑"/>
        </w:rPr>
        <w:t>当前模板中默认显示"他"和"她"。如果想改成真实名字或昵称，需要修改两个文件中的文字。操作很简单：</w:t>
      </w:r>
    </w:p>
    <w:p w14:paraId="27456845">
      <w:pPr>
        <w:ind w:left="454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在 GitHub 仓库页面，点击 index.html 文件</w:t>
      </w:r>
    </w:p>
    <w:p w14:paraId="1CAF4DBD">
      <w:pPr>
        <w:ind w:left="454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点击右上角的铅笔图标（Edit this file）进入编辑模式</w:t>
      </w:r>
    </w:p>
    <w:p w14:paraId="1D090D6B">
      <w:pPr>
        <w:ind w:left="454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按 Ctrl+F（Mac 按 Cmd+F）搜索"他"，把所有表示人物的"他"替换成第一个人的名字或昵称</w:t>
      </w:r>
    </w:p>
    <w:p w14:paraId="64712E59">
      <w:pPr>
        <w:ind w:left="454"/>
      </w:pPr>
      <w:r>
        <w:rPr>
          <w:rFonts w:ascii="微软雅黑" w:hAnsi="微软雅黑" w:eastAsia="微软雅黑"/>
          <w:b/>
        </w:rPr>
        <w:t xml:space="preserve">4. </w:t>
      </w:r>
      <w:r>
        <w:rPr>
          <w:rFonts w:ascii="微软雅黑" w:hAnsi="微软雅黑" w:eastAsia="微软雅黑"/>
        </w:rPr>
        <w:t>同样搜索"她"，替换成第二个人的名字或昵称</w:t>
      </w:r>
    </w:p>
    <w:p w14:paraId="2E3D3650">
      <w:pPr>
        <w:spacing w:before="120" w:after="120"/>
        <w:ind w:left="283"/>
      </w:pPr>
      <w:r>
        <w:rPr>
          <w:rFonts w:ascii="微软雅黑" w:hAnsi="微软雅黑" w:eastAsia="微软雅黑"/>
          <w:color w:val="C9A87C"/>
          <w:sz w:val="20"/>
        </w:rPr>
        <w:t>💡 注意不要改错地方！只替换显示名字的地方，不要修改代码中的 class 名称（如 avatar-hc、miss-you-btn hc 等）。如果不确定，可以先看上下文，显示在界面上的文字才需要改。</w:t>
      </w:r>
    </w:p>
    <w:p w14:paraId="068F86F2">
      <w:pPr>
        <w:ind w:left="454"/>
      </w:pPr>
      <w:r>
        <w:rPr>
          <w:rFonts w:ascii="微软雅黑" w:hAnsi="微软雅黑" w:eastAsia="微软雅黑"/>
          <w:b/>
        </w:rPr>
        <w:t xml:space="preserve">5. </w:t>
      </w:r>
      <w:r>
        <w:rPr>
          <w:rFonts w:ascii="微软雅黑" w:hAnsi="微软雅黑" w:eastAsia="微软雅黑"/>
        </w:rPr>
        <w:t>修改完 index.html 后，滚动到底部点击 Commit changes 保存</w:t>
      </w:r>
    </w:p>
    <w:p w14:paraId="78B87BE7">
      <w:pPr>
        <w:ind w:left="454"/>
      </w:pPr>
      <w:r>
        <w:rPr>
          <w:rFonts w:ascii="微软雅黑" w:hAnsi="微软雅黑" w:eastAsia="微软雅黑"/>
          <w:b/>
        </w:rPr>
        <w:t xml:space="preserve">6. </w:t>
      </w:r>
      <w:r>
        <w:rPr>
          <w:rFonts w:ascii="微软雅黑" w:hAnsi="微软雅黑" w:eastAsia="微软雅黑"/>
        </w:rPr>
        <w:t>同样的方法，打开 js/app.js 文件，搜索"他"和"她"并替换</w:t>
      </w:r>
    </w:p>
    <w:p w14:paraId="6B58A2F3">
      <w:pPr>
        <w:ind w:left="454"/>
      </w:pPr>
      <w:r>
        <w:rPr>
          <w:rFonts w:ascii="微软雅黑" w:hAnsi="微软雅黑" w:eastAsia="微软雅黑"/>
          <w:b/>
        </w:rPr>
        <w:t xml:space="preserve">7. </w:t>
      </w:r>
      <w:r>
        <w:rPr>
          <w:rFonts w:ascii="微软雅黑" w:hAnsi="微软雅黑" w:eastAsia="微软雅黑"/>
        </w:rPr>
        <w:t>保存后等待 1-2 分钟，刷新网站即可看到新名字</w:t>
      </w:r>
    </w:p>
    <w:p w14:paraId="00ACF9DD">
      <w:pPr>
        <w:spacing w:before="120" w:after="120"/>
        <w:ind w:left="283"/>
      </w:pPr>
      <w:r>
        <w:rPr>
          <w:rFonts w:ascii="微软雅黑" w:hAnsi="微软雅黑" w:eastAsia="微软雅黑"/>
          <w:color w:val="D46A6A"/>
          <w:sz w:val="20"/>
        </w:rPr>
        <w:t>⚠️ 修改代码时请只改文字，不要动任何符号、引号、括号等代码结构。改错了网站可能打不开。如果不确定，可以先备份原文件。</w:t>
      </w:r>
    </w:p>
    <w:p w14:paraId="27072C8D">
      <w:r>
        <w:br w:type="page"/>
      </w:r>
    </w:p>
    <w:p w14:paraId="19DE303D">
      <w:pPr>
        <w:pStyle w:val="3"/>
      </w:pPr>
      <w:r>
        <w:rPr>
          <w:rFonts w:ascii="微软雅黑" w:hAnsi="微软雅黑" w:eastAsia="微软雅黑"/>
          <w:color w:val="B89A97"/>
          <w:sz w:val="32"/>
        </w:rPr>
        <w:t>五、注意事项</w:t>
      </w:r>
    </w:p>
    <w:p w14:paraId="27817D9A">
      <w:pPr>
        <w:pStyle w:val="4"/>
      </w:pPr>
      <w:r>
        <w:rPr>
          <w:rFonts w:ascii="微软雅黑" w:hAnsi="微软雅黑" w:eastAsia="微软雅黑"/>
          <w:color w:val="666666"/>
          <w:sz w:val="28"/>
        </w:rPr>
        <w:t>隐私安全</w:t>
      </w:r>
    </w:p>
    <w:p w14:paraId="25ADDE3B">
      <w:pPr>
        <w:pStyle w:val="16"/>
        <w:ind w:left="454"/>
      </w:pPr>
      <w:r>
        <w:rPr>
          <w:rFonts w:ascii="微软雅黑" w:hAnsi="微软雅黑" w:eastAsia="微软雅黑"/>
        </w:rPr>
        <w:t>仓库</w:t>
      </w:r>
      <w:r>
        <w:rPr>
          <w:rFonts w:hint="eastAsia"/>
          <w:lang w:val="en-US" w:eastAsia="zh-CN"/>
        </w:rPr>
        <w:t>建议</w:t>
      </w:r>
      <w:r>
        <w:rPr>
          <w:rFonts w:ascii="微软雅黑" w:hAnsi="微软雅黑" w:eastAsia="微软雅黑"/>
        </w:rPr>
        <w:t>要设为 Private，否则任何人都能访问你们的网站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但是理论上不会有</w:t>
      </w:r>
    </w:p>
    <w:p w14:paraId="2DE4D7E6">
      <w:pPr>
        <w:pStyle w:val="16"/>
        <w:ind w:left="454"/>
      </w:pPr>
      <w:r>
        <w:rPr>
          <w:rFonts w:ascii="微软雅黑" w:hAnsi="微软雅黑" w:eastAsia="微软雅黑"/>
        </w:rPr>
        <w:t>GitHub Token 不要告诉任何人，它有仓库的读写权限</w:t>
      </w:r>
    </w:p>
    <w:p w14:paraId="2023CA91">
      <w:pPr>
        <w:pStyle w:val="16"/>
        <w:ind w:left="454"/>
      </w:pPr>
      <w:r>
        <w:rPr>
          <w:rFonts w:ascii="微软雅黑" w:hAnsi="微软雅黑" w:eastAsia="微软雅黑"/>
        </w:rPr>
        <w:t>登录后立即修改默认密码，两人各自修改</w:t>
      </w:r>
    </w:p>
    <w:p w14:paraId="2CEBBD28">
      <w:pPr>
        <w:pStyle w:val="16"/>
        <w:ind w:left="454"/>
      </w:pPr>
      <w:r>
        <w:rPr>
          <w:rFonts w:ascii="微软雅黑" w:hAnsi="微软雅黑" w:eastAsia="微软雅黑"/>
        </w:rPr>
        <w:t>数据存储在你们自己的 GitHub 仓库中，不会经过第三方服务器</w:t>
      </w:r>
    </w:p>
    <w:p w14:paraId="1515C6E3">
      <w:pPr>
        <w:pStyle w:val="4"/>
      </w:pPr>
      <w:r>
        <w:rPr>
          <w:rFonts w:ascii="微软雅黑" w:hAnsi="微软雅黑" w:eastAsia="微软雅黑"/>
          <w:color w:val="666666"/>
          <w:sz w:val="28"/>
        </w:rPr>
        <w:t>数据安全</w:t>
      </w:r>
    </w:p>
    <w:p w14:paraId="262C60DA">
      <w:pPr>
        <w:pStyle w:val="16"/>
        <w:ind w:left="454"/>
      </w:pPr>
      <w:r>
        <w:rPr>
          <w:rFonts w:ascii="微软雅黑" w:hAnsi="微软雅黑" w:eastAsia="微软雅黑"/>
        </w:rPr>
        <w:t>务必配置 GitHub 数据同步（第 6 步），否则换设备会丢失数据</w:t>
      </w:r>
    </w:p>
    <w:p w14:paraId="571E32B3">
      <w:pPr>
        <w:pStyle w:val="16"/>
        <w:ind w:left="454"/>
      </w:pPr>
      <w:r>
        <w:rPr>
          <w:rFonts w:ascii="微软雅黑" w:hAnsi="微软雅黑" w:eastAsia="微软雅黑"/>
        </w:rPr>
        <w:t>定期在设置 → 数据管理 → 导出数据，下载 JSON 备份</w:t>
      </w:r>
    </w:p>
    <w:p w14:paraId="1388BFD7">
      <w:pPr>
        <w:pStyle w:val="16"/>
        <w:ind w:left="454"/>
      </w:pPr>
      <w:r>
        <w:rPr>
          <w:rFonts w:ascii="微软雅黑" w:hAnsi="微软雅黑" w:eastAsia="微软雅黑"/>
        </w:rPr>
        <w:t>删除的内容会进入回收站，保留 7 天，可恢复</w:t>
      </w:r>
    </w:p>
    <w:p w14:paraId="5D9198D7">
      <w:pPr>
        <w:pStyle w:val="16"/>
        <w:ind w:left="454"/>
      </w:pPr>
      <w:r>
        <w:rPr>
          <w:rFonts w:ascii="微软雅黑" w:hAnsi="微软雅黑" w:eastAsia="微软雅黑"/>
        </w:rPr>
        <w:t>照片会自动压缩到最大宽度 1280px，节省空间</w:t>
      </w:r>
    </w:p>
    <w:p w14:paraId="402185C2">
      <w:pPr>
        <w:pStyle w:val="4"/>
      </w:pPr>
      <w:r>
        <w:rPr>
          <w:rFonts w:ascii="微软雅黑" w:hAnsi="微软雅黑" w:eastAsia="微软雅黑"/>
          <w:color w:val="666666"/>
          <w:sz w:val="28"/>
        </w:rPr>
        <w:t>使用限制</w:t>
      </w:r>
    </w:p>
    <w:p w14:paraId="55CAC7B5">
      <w:pPr>
        <w:pStyle w:val="16"/>
        <w:ind w:left="454"/>
      </w:pPr>
      <w:r>
        <w:rPr>
          <w:rFonts w:ascii="微软雅黑" w:hAnsi="微软雅黑" w:eastAsia="微软雅黑"/>
        </w:rPr>
        <w:t>GitHub 仓库总容量建议不超过 1GB，照片总数建议不超过 500 张</w:t>
      </w:r>
    </w:p>
    <w:p w14:paraId="265E5C78">
      <w:pPr>
        <w:pStyle w:val="16"/>
        <w:ind w:left="454"/>
      </w:pPr>
      <w:r>
        <w:rPr>
          <w:rFonts w:ascii="微软雅黑" w:hAnsi="微软雅黑" w:eastAsia="微软雅黑"/>
        </w:rPr>
        <w:t>GitHub Pages 每月有 100GB 流量限制，正常情侣使用完全足够</w:t>
      </w:r>
    </w:p>
    <w:p w14:paraId="0CE4E945">
      <w:pPr>
        <w:pStyle w:val="16"/>
        <w:ind w:left="454"/>
      </w:pPr>
      <w:r>
        <w:rPr>
          <w:rFonts w:ascii="微软雅黑" w:hAnsi="微软雅黑" w:eastAsia="微软雅黑"/>
        </w:rPr>
        <w:t>支持两人同时使用，数据每 60 秒自动同步一次</w:t>
      </w:r>
    </w:p>
    <w:p w14:paraId="53E609EE">
      <w:pPr>
        <w:pStyle w:val="16"/>
        <w:ind w:left="454"/>
      </w:pPr>
      <w:r>
        <w:rPr>
          <w:rFonts w:ascii="微软雅黑" w:hAnsi="微软雅黑" w:eastAsia="微软雅黑"/>
        </w:rPr>
        <w:t>单张照片上传后会自动压缩，视频文件也支持上传但占用空间较大</w:t>
      </w:r>
    </w:p>
    <w:p w14:paraId="7E501BC2">
      <w:r>
        <w:br w:type="page"/>
      </w:r>
    </w:p>
    <w:p w14:paraId="2F5CA8C7">
      <w:pPr>
        <w:pStyle w:val="3"/>
      </w:pPr>
      <w:r>
        <w:rPr>
          <w:rFonts w:ascii="微软雅黑" w:hAnsi="微软雅黑" w:eastAsia="微软雅黑"/>
          <w:color w:val="B89A97"/>
          <w:sz w:val="32"/>
        </w:rPr>
        <w:t>六、常见问题</w:t>
      </w:r>
    </w:p>
    <w:p w14:paraId="62B0D478">
      <w:pPr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Q: 网站打不开，显示 404？</w:t>
      </w:r>
    </w:p>
    <w:p w14:paraId="267F1271">
      <w:pPr>
        <w:ind w:left="283"/>
      </w:pPr>
      <w:r>
        <w:rPr>
          <w:rFonts w:ascii="微软雅黑" w:hAnsi="微软雅黑" w:eastAsia="微软雅黑"/>
          <w:color w:val="555555"/>
          <w:sz w:val="21"/>
        </w:rPr>
        <w:t>A: GitHub Pages 首次部署需要 1-2 分钟。请耐心等待后刷新。另外确认 Settings → Pages 中的网址是绿色的，且 Branch 选择的是 main 分支。</w:t>
      </w:r>
    </w:p>
    <w:p w14:paraId="388C58DF">
      <w:pPr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Q: 换了手机后数据都没了？</w:t>
      </w:r>
    </w:p>
    <w:p w14:paraId="4D6F2868">
      <w:pPr>
        <w:ind w:left="283"/>
      </w:pPr>
      <w:r>
        <w:rPr>
          <w:rFonts w:ascii="微软雅黑" w:hAnsi="微软雅黑" w:eastAsia="微软雅黑"/>
          <w:color w:val="555555"/>
          <w:sz w:val="21"/>
        </w:rPr>
        <w:t>A: 这是因为没有配置 GitHub 数据同步。请按照第 6 步配置 Token。配置后在新设备登录，数据会自动从云端拉取。如果之前的数据只存在旧手机的浏览器里且未同步，那就无法恢复了，请尽快配置同步。</w:t>
      </w:r>
    </w:p>
    <w:p w14:paraId="42ECC4C9">
      <w:pPr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Q: 照片上传失败？</w:t>
      </w:r>
    </w:p>
    <w:p w14:paraId="3D29BF9B">
      <w:pPr>
        <w:ind w:left="283"/>
      </w:pPr>
      <w:r>
        <w:rPr>
          <w:rFonts w:ascii="微软雅黑" w:hAnsi="微软雅黑" w:eastAsia="微软雅黑"/>
          <w:color w:val="555555"/>
          <w:sz w:val="21"/>
        </w:rPr>
        <w:t>A: 请检查：1) GitHub Token 是否有 Contents 读写权限；2) 仓库是否还有存储空间；3) 网络是否正常。单张照片会自动压缩到 1280px 宽度，如果原图特别大可能需要多等几秒。</w:t>
      </w:r>
    </w:p>
    <w:p w14:paraId="54610712">
      <w:pPr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Q: 两个人可以同时编辑吗？会不会冲突？</w:t>
      </w:r>
    </w:p>
    <w:p w14:paraId="412C6639">
      <w:pPr>
        <w:ind w:left="283"/>
      </w:pPr>
      <w:r>
        <w:rPr>
          <w:rFonts w:ascii="微软雅黑" w:hAnsi="微软雅黑" w:eastAsia="微软雅黑"/>
          <w:color w:val="555555"/>
          <w:sz w:val="21"/>
        </w:rPr>
        <w:t>A: 可以同时使用。数据每 60 秒自动同步一次，系统有版本冲突检测机制。但建议两人不要在同一秒编辑同一条内容，以免覆盖。</w:t>
      </w:r>
    </w:p>
    <w:p w14:paraId="73739933">
      <w:pPr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Q: 密码忘了怎么办？</w:t>
      </w:r>
    </w:p>
    <w:p w14:paraId="1914DAD6">
      <w:pPr>
        <w:ind w:left="283"/>
      </w:pPr>
      <w:r>
        <w:rPr>
          <w:rFonts w:ascii="微软雅黑" w:hAnsi="微软雅黑" w:eastAsia="微软雅黑"/>
          <w:color w:val="555555"/>
          <w:sz w:val="21"/>
        </w:rPr>
        <w:t>A: 如果其中一人忘了密码，另一人登录后可以在设置 → 密码管理中修改对方的密码。如果两人都忘了，需要在 GitHub 仓库中删除数据文件（data/app-data.json），然后重新配置，但这样会丢失所有数据。所以请务必记住密码或定期导出备份。</w:t>
      </w:r>
    </w:p>
    <w:p w14:paraId="4490B615">
      <w:pPr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Q: 想换个仓库名或用户名怎么办？</w:t>
      </w:r>
    </w:p>
    <w:p w14:paraId="131AF9F9">
      <w:pPr>
        <w:ind w:left="283"/>
      </w:pPr>
      <w:r>
        <w:rPr>
          <w:rFonts w:ascii="微软雅黑" w:hAnsi="微软雅黑" w:eastAsia="微软雅黑"/>
          <w:color w:val="555555"/>
          <w:sz w:val="21"/>
        </w:rPr>
        <w:t>A: 可以在 GitHub 仓库 Settings → General 中修改仓库名，修改后网站地址会变，需要重新在设置中更新 GitHub 数据同步配置。用户名修改同理。</w:t>
      </w:r>
    </w:p>
    <w:p w14:paraId="78CC0D88">
      <w:pPr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Q: 可以自定义网站的颜色和样式吗？</w:t>
      </w:r>
    </w:p>
    <w:p w14:paraId="0D4FB9E1">
      <w:pPr>
        <w:ind w:left="283"/>
      </w:pPr>
      <w:r>
        <w:rPr>
          <w:rFonts w:ascii="微软雅黑" w:hAnsi="微软雅黑" w:eastAsia="微软雅黑"/>
          <w:color w:val="555555"/>
          <w:sz w:val="21"/>
        </w:rPr>
        <w:t>A: 可以。颜色定义在 css/style.css 文件中，主要颜色变量在文件开头的 :root 部分。修改颜色值后保存即可生效。但不建议没有代码基础的人随意修改。</w:t>
      </w:r>
    </w:p>
    <w:p w14:paraId="14F673EC">
      <w:pPr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Q: 网站在微信里打开功能不正常？</w:t>
      </w:r>
    </w:p>
    <w:p w14:paraId="17DF71B7">
      <w:pPr>
        <w:ind w:left="283"/>
      </w:pPr>
      <w:r>
        <w:rPr>
          <w:rFonts w:ascii="微软雅黑" w:hAnsi="微软雅黑" w:eastAsia="微软雅黑"/>
          <w:color w:val="555555"/>
          <w:sz w:val="21"/>
        </w:rPr>
        <w:t>A: 微信内置浏览器对部分功能支持有限。建议用手机自带浏览器（Safari/Chrome）打开，或添加到桌面后从桌面图标打开。</w:t>
      </w:r>
    </w:p>
    <w:p w14:paraId="2C51F0BC">
      <w:r>
        <w:br w:type="page"/>
      </w:r>
    </w:p>
    <w:p w14:paraId="3EDC1E56">
      <w:pPr>
        <w:pStyle w:val="3"/>
      </w:pPr>
      <w:r>
        <w:rPr>
          <w:rFonts w:ascii="微软雅黑" w:hAnsi="微软雅黑" w:eastAsia="微软雅黑"/>
          <w:color w:val="B89A97"/>
          <w:sz w:val="32"/>
        </w:rPr>
        <w:t>七、功能一览</w:t>
      </w:r>
    </w:p>
    <w:p w14:paraId="50BD7E65">
      <w:r>
        <w:rPr>
          <w:rFonts w:ascii="微软雅黑" w:hAnsi="微软雅黑" w:eastAsia="微软雅黑"/>
        </w:rPr>
        <w:t>部署完成后，你们将拥有以下功能：</w:t>
      </w:r>
    </w:p>
    <w:p w14:paraId="44F1596D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🏠 首页：</w:t>
      </w:r>
      <w:r>
        <w:rPr>
          <w:rFonts w:ascii="微软雅黑" w:hAnsi="微软雅黑" w:eastAsia="微软雅黑"/>
          <w:color w:val="555555"/>
          <w:sz w:val="21"/>
        </w:rPr>
        <w:t>浪漫封面、在一起天数、情话语录轮播、重要日子倒计时、数据统计、最近动态、想你了双向打卡、异地天气</w:t>
      </w:r>
    </w:p>
    <w:p w14:paraId="67956D00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📖 时光轴：</w:t>
      </w:r>
      <w:r>
        <w:rPr>
          <w:rFonts w:ascii="微软雅黑" w:hAnsi="微软雅黑" w:eastAsia="微软雅黑"/>
          <w:color w:val="555555"/>
          <w:sz w:val="21"/>
        </w:rPr>
        <w:t>照片和日记按时间自动串联，形成专属故事线</w:t>
      </w:r>
    </w:p>
    <w:p w14:paraId="1CC253FA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📷 照片墙：</w:t>
      </w:r>
      <w:r>
        <w:rPr>
          <w:rFonts w:ascii="微软雅黑" w:hAnsi="微软雅黑" w:eastAsia="微软雅黑"/>
          <w:color w:val="555555"/>
          <w:sz w:val="21"/>
        </w:rPr>
        <w:t>拖拽上传、自动压缩、按月份/相册分组、灯箱查看、幻灯片播放、照片描述和拍摄日期</w:t>
      </w:r>
    </w:p>
    <w:p w14:paraId="1763C2FA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📝 生活日记：</w:t>
      </w:r>
      <w:r>
        <w:rPr>
          <w:rFonts w:ascii="微软雅黑" w:hAnsi="微软雅黑" w:eastAsia="微软雅黑"/>
          <w:color w:val="555555"/>
          <w:sz w:val="21"/>
        </w:rPr>
        <w:t>图文时间线、8种心情表情、6种日记模板、多图插入、作者区分、编辑删除、生成分享卡片</w:t>
      </w:r>
    </w:p>
    <w:p w14:paraId="51F4FBE1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⭐ 心愿清单：</w:t>
      </w:r>
      <w:r>
        <w:rPr>
          <w:rFonts w:ascii="微软雅黑" w:hAnsi="微软雅黑" w:eastAsia="微软雅黑"/>
          <w:color w:val="555555"/>
          <w:sz w:val="21"/>
        </w:rPr>
        <w:t>分类管理（旅行/美食/生活/礼物/其他）、完成打勾、进度条、未完成自动排前</w:t>
      </w:r>
    </w:p>
    <w:p w14:paraId="136E8219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💌 留言板：</w:t>
      </w:r>
      <w:r>
        <w:rPr>
          <w:rFonts w:ascii="微软雅黑" w:hAnsi="微软雅黑" w:eastAsia="微软雅黑"/>
          <w:color w:val="555555"/>
          <w:sz w:val="21"/>
        </w:rPr>
        <w:t>悄悄话留言、5种便签颜色、卡片式展示、悬停微旋转效果</w:t>
      </w:r>
    </w:p>
    <w:p w14:paraId="3E591448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✉️ 定时信件：</w:t>
      </w:r>
      <w:r>
        <w:rPr>
          <w:rFonts w:ascii="微软雅黑" w:hAnsi="微软雅黑" w:eastAsia="微软雅黑"/>
          <w:color w:val="555555"/>
          <w:sz w:val="21"/>
        </w:rPr>
        <w:t>写给未来的信、指定解锁日期、封存后不可查看、到期自动开放</w:t>
      </w:r>
    </w:p>
    <w:p w14:paraId="5A43B523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✈️ 旅行计划：</w:t>
      </w:r>
      <w:r>
        <w:rPr>
          <w:rFonts w:ascii="微软雅黑" w:hAnsi="微软雅黑" w:eastAsia="微软雅黑"/>
          <w:color w:val="555555"/>
          <w:sz w:val="21"/>
        </w:rPr>
        <w:t>旅行名称/目的地/日期/预算、行程清单、备注管理</w:t>
      </w:r>
    </w:p>
    <w:p w14:paraId="7AAD7D2B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💑 问答书：</w:t>
      </w:r>
      <w:r>
        <w:rPr>
          <w:rFonts w:ascii="微软雅黑" w:hAnsi="微软雅黑" w:eastAsia="微软雅黑"/>
          <w:color w:val="555555"/>
          <w:sz w:val="21"/>
        </w:rPr>
        <w:t>30个情侣问答、5大主题分类、两人分别回答、进度统计</w:t>
      </w:r>
    </w:p>
    <w:p w14:paraId="02DC32FB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🎁 约会盲盒：</w:t>
      </w:r>
      <w:r>
        <w:rPr>
          <w:rFonts w:ascii="微软雅黑" w:hAnsi="微软雅黑" w:eastAsia="微软雅黑"/>
          <w:color w:val="555555"/>
          <w:sz w:val="21"/>
        </w:rPr>
        <w:t>20+约会灵感随机抽取、解决选择困难</w:t>
      </w:r>
    </w:p>
    <w:p w14:paraId="38FAE2CB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📊 年度回顾：</w:t>
      </w:r>
      <w:r>
        <w:rPr>
          <w:rFonts w:ascii="微软雅黑" w:hAnsi="微软雅黑" w:eastAsia="微软雅黑"/>
          <w:color w:val="555555"/>
          <w:sz w:val="21"/>
        </w:rPr>
        <w:t>按年份统计照片/日记/心愿等数据、生成专属年度总结</w:t>
      </w:r>
    </w:p>
    <w:p w14:paraId="0E3FB416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🖼️ 照片拼贴：</w:t>
      </w:r>
      <w:r>
        <w:rPr>
          <w:rFonts w:ascii="微软雅黑" w:hAnsi="微软雅黑" w:eastAsia="微软雅黑"/>
          <w:color w:val="555555"/>
          <w:sz w:val="21"/>
        </w:rPr>
        <w:t>选择2-9张照片生成拼贴图、可下载保存</w:t>
      </w:r>
    </w:p>
    <w:p w14:paraId="4669E8A3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🎵 背景音乐：</w:t>
      </w:r>
      <w:r>
        <w:rPr>
          <w:rFonts w:ascii="微软雅黑" w:hAnsi="微软雅黑" w:eastAsia="微软雅黑"/>
          <w:color w:val="555555"/>
          <w:sz w:val="21"/>
        </w:rPr>
        <w:t>上传专属歌曲、右上角悬浮播放控件</w:t>
      </w:r>
    </w:p>
    <w:p w14:paraId="3BE19726">
      <w:pPr>
        <w:spacing w:after="80"/>
        <w:ind w:left="283"/>
      </w:pPr>
      <w:r>
        <w:rPr>
          <w:rFonts w:ascii="微软雅黑" w:hAnsi="微软雅黑" w:eastAsia="微软雅黑"/>
          <w:b/>
          <w:color w:val="B89A97"/>
          <w:sz w:val="22"/>
        </w:rPr>
        <w:t>⚙️ 设置：</w:t>
      </w:r>
      <w:r>
        <w:rPr>
          <w:rFonts w:ascii="微软雅黑" w:hAnsi="微软雅黑" w:eastAsia="微软雅黑"/>
          <w:color w:val="555555"/>
          <w:sz w:val="21"/>
        </w:rPr>
        <w:t>纪念日管理、异地天气、生理期提醒、封面图、密码修改、数据导出/导入/清空、相册管理、回收站、深色模式</w:t>
      </w:r>
    </w:p>
    <w:p w14:paraId="1AC07813"/>
    <w:p w14:paraId="63C72FB0">
      <w:pPr>
        <w:spacing w:before="600"/>
        <w:jc w:val="center"/>
      </w:pPr>
      <w:r>
        <w:rPr>
          <w:rFonts w:ascii="微软雅黑" w:hAnsi="微软雅黑" w:eastAsia="微软雅黑"/>
          <w:color w:val="B89A97"/>
          <w:sz w:val="26"/>
        </w:rPr>
        <w:t>祝你们使用愉快，记录每一个心动瞬间 ♥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38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3274</Words>
  <Characters>4297</Characters>
  <Lines>0</Lines>
  <Paragraphs>0</Paragraphs>
  <TotalTime>2</TotalTime>
  <ScaleCrop>false</ScaleCrop>
  <LinksUpToDate>false</LinksUpToDate>
  <CharactersWithSpaces>4664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何超</cp:lastModifiedBy>
  <dcterms:modified xsi:type="dcterms:W3CDTF">2026-08-25T01:18:55Z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eyJoZGlkIjoiOWViODA2NDRhNDM0ODA5OGMyYTVjNzJlMTFiYmVjMjAiLCJ1c2VySWQiOiI4MDc5Mzc5NTMifQ==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EA58CC37BCF8487DAAB8625AC6EC157D_12</vt:lpwstr>
  </property>
</Properties>
</file>